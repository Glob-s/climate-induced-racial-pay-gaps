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C&amp;S: gap_disab</w:t>
      </w:r>
    </w:p>
    <w:p>
      <w:pPr>
        <w:pStyle w:val="Heading2"/>
      </w:pPr>
      <w:r>
        <w:t/>
      </w:r>
      <w:r>
        <w:t xml:space="preserve"/>
      </w:r>
      <w:r>
        <w:t xml:space="preserve">Event-time dynamics (-3..6)</w:t>
      </w:r>
    </w:p>
    <w:tbl>
      <w:tblPr>
        <w:tblStyle w:val="TableGrid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pPr>
              <w:spacing w:after="0"/>
            </w:pP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se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z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pvalue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ll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ul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df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crit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eform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Pre_avg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0.047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0.079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0.597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0.551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0.203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Post_avg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-0.280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0.305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-0.919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0.358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-0.878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0.318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0.226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0.171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1.328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0.184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0.561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0.138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-0.054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0.957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-0.279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0.264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Tm1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-0.077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0.158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-0.488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0.625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-0.386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0.232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-0.029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0.153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-0.192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0.848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-0.329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0.270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-0.287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0.194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-1.476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0.140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-0.668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0.094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0.183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0.235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0.782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0.434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-0.277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0.643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-0.152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0.326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-0.465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0.642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-0.790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0.487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-0.426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0.595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-0.717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0.473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-1.592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0.740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-0.715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0.545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-1.311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0.190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-1.783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0.354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Tp6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-0.538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0.654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-0.822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0.411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-1.820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0.745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1.960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0.000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Aggregated effects (coefficients only)</w:t>
      </w:r>
    </w:p>
    <w:p>
      <w:r>
        <w:t/>
      </w:r>
      <w:r>
        <w:t xml:space="preserve">Pre_avg (-3..-1)  = 0.047</w:t>
      </w:r>
    </w:p>
    <w:p>
      <w:r>
        <w:t/>
      </w:r>
      <w:r>
        <w:t xml:space="preserve">Post_avg (0..4) = -0.142</w:t>
      </w:r>
    </w:p>
    <w:p>
      <w:r>
        <w:t/>
      </w:r>
      <w:r>
        <w:t xml:space="preserve">Post_avg (0..6) = -0.280</w:t>
      </w:r>
    </w:p>
    <w:p>
      <w:pPr>
        <w:pStyle w:val="Heading2"/>
      </w:pPr>
      <w:r>
        <w:t/>
      </w:r>
      <w:r>
        <w:t xml:space="preserve"/>
      </w:r>
      <w:r>
        <w:t xml:space="preserve">Wald Tests</w:t>
      </w:r>
    </w:p>
    <w:p>
      <w:r>
        <w:t/>
      </w:r>
      <w:r>
        <w:t xml:space="preserve">H0: all pre-treatment coefficients are equal to zero (-3 -1)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1.952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0.582</w:t>
            </w:r>
          </w:p>
        </w:tc>
      </w:tr>
    </w:tbl>
    <w:p>
      <w:r>
        <w:t/>
      </w:r>
    </w:p>
    <w:p>
      <w:r>
        <w:t/>
      </w:r>
      <w:r>
        <w:t xml:space="preserve">H0: all short-run post-treatment coefficients are equal to zero (0 2)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5.313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0.150</w:t>
            </w:r>
          </w:p>
        </w:tc>
      </w:tr>
    </w:tbl>
    <w:p>
      <w:r>
        <w:t/>
      </w:r>
    </w:p>
    <w:p>
      <w:r>
        <w:t/>
      </w:r>
      <w:r>
        <w:t xml:space="preserve">H0: all medium-run post-treatment coefficients are equal to zero (3 4)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0.514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0.773</w:t>
            </w:r>
          </w:p>
        </w:tc>
      </w:tr>
    </w:tbl>
    <w:p>
      <w:r>
        <w:t/>
      </w:r>
    </w:p>
    <w:p>
      <w:r>
        <w:t/>
      </w:r>
      <w:r>
        <w:t xml:space="preserve">H0: all long-run post-treatment coefficients are equal to zero (5 6)</w:t>
      </w:r>
    </w:p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chi2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2.673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df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0.263</w:t>
            </w:r>
          </w:p>
        </w:tc>
      </w:tr>
    </w:tbl>
    <w:p>
      <w:r>
        <w:t/>
      </w:r>
    </w:p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Obs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965007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99323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Treated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10733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N Comparison Establishments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88590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t xml:space="preserve">Figure saved to: results/plots/ES_gap_disab.png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