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C&amp;S: avg_wage_est</w:t>
      </w:r>
    </w:p>
    <w:p>
      <w:pPr>
        <w:pStyle w:val="Heading2"/>
      </w:pPr>
      <w:r>
        <w:t/>
      </w:r>
      <w:r>
        <w:t xml:space="preserve"/>
      </w:r>
      <w:r>
        <w:t xml:space="preserve">Event-time dynamics (-3..6)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Pre_avg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3.168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Post_avg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0.538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0.155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3.473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0.234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0.770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0.239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0.915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-0.064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0.175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0.265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2.893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0.444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1.395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0.163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-0.042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2.815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0.455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0.445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-0.178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0.283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0.148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2.729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0.694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2.726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1.413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1.147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0.354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3.241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0.453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1.840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0.968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0.381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2.539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0.221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1.716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Aggregated effects (coefficients only)</w:t>
      </w:r>
    </w:p>
    <w:p>
      <w:r>
        <w:t/>
      </w:r>
      <w:r>
        <w:t xml:space="preserve">Pre_avg (-3..-1)  = 0.129</w:t>
      </w:r>
    </w:p>
    <w:p>
      <w:r>
        <w:t/>
      </w:r>
      <w:r>
        <w:t xml:space="preserve">Post_avg (0..4) = 0.330</w:t>
      </w:r>
    </w:p>
    <w:p>
      <w:r>
        <w:t/>
      </w:r>
      <w:r>
        <w:t xml:space="preserve">Post_avg (0..6) = 0.538</w:t>
      </w:r>
    </w:p>
    <w:p>
      <w:pPr>
        <w:pStyle w:val="Heading2"/>
      </w:pPr>
      <w:r>
        <w:t/>
      </w:r>
      <w:r>
        <w:t xml:space="preserve"/>
      </w:r>
      <w:r>
        <w:t xml:space="preserve">Wald Tests</w:t>
      </w:r>
    </w:p>
    <w:p>
      <w:r>
        <w:t/>
      </w:r>
      <w:r>
        <w:t xml:space="preserve">H0: all pre-treatment coefficients are equal to zero (-3 -1)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13.537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0.004</w:t>
            </w:r>
          </w:p>
        </w:tc>
      </w:tr>
    </w:tbl>
    <w:p>
      <w:r>
        <w:t/>
      </w:r>
    </w:p>
    <w:p>
      <w:r>
        <w:t/>
      </w:r>
      <w:r>
        <w:t xml:space="preserve">H0: all short-run post-treatment coefficients are equal to zero (0 2)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9.441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0.024</w:t>
            </w:r>
          </w:p>
        </w:tc>
      </w:tr>
    </w:tbl>
    <w:p>
      <w:r>
        <w:t/>
      </w:r>
    </w:p>
    <w:p>
      <w:r>
        <w:t/>
      </w:r>
      <w:r>
        <w:t xml:space="preserve">H0: all medium-run post-treatment coefficients are equal to zero (3 4)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8.669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0.013</w:t>
            </w:r>
          </w:p>
        </w:tc>
      </w:tr>
    </w:tbl>
    <w:p>
      <w:r>
        <w:t/>
      </w:r>
    </w:p>
    <w:p>
      <w:r>
        <w:t/>
      </w:r>
      <w:r>
        <w:t xml:space="preserve">H0: all long-run post-treatment coefficients are equal to zero (5 6)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10.759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0.005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965007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99323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10733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Comparison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88590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results/plots/ES_avg_wage_est.png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