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C&amp;S: gap_race</w:t>
      </w:r>
    </w:p>
    <w:p>
      <w:pPr>
        <w:pStyle w:val="Heading2"/>
      </w:pPr>
      <w:r>
        <w:t/>
      </w:r>
      <w:r>
        <w:t xml:space="preserve"/>
      </w:r>
      <w:r>
        <w:t xml:space="preserve">Event-time dynamics (-3..6)</w:t>
      </w:r>
    </w:p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pPr>
              <w:spacing w:after="0"/>
            </w:pP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se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z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pvalue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ll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ul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df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crit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eform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Pre_avg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-0.031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0.042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-0.736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0.462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-0.113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Post_avg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-0.437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0.163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-2.679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-0.756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-0.117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-0.179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0.089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-2.018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0.044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-0.354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0.075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0.187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0.852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-0.133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0.161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0.073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0.087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0.832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-0.098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0.244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-0.064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0.080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-0.805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0.421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-0.221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0.092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-0.233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0.110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-2.123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0.034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-0.448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-0.018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-0.297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0.150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-1.983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0.047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-0.590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-0.298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0.181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-1.648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0.099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-0.653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0.057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-0.517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0.240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-2.151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0.031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-0.988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-0.046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-0.925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0.579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-1.597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0.110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-2.061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0.210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-0.722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0.277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-2.607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-1.264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-0.179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Aggregated effects (coefficients only)</w:t>
      </w:r>
    </w:p>
    <w:p>
      <w:r>
        <w:t/>
      </w:r>
      <w:r>
        <w:t xml:space="preserve">Pre_avg (-3..-1)  = -0.031</w:t>
      </w:r>
    </w:p>
    <w:p>
      <w:r>
        <w:t/>
      </w:r>
      <w:r>
        <w:t xml:space="preserve">Post_avg (0..4) = -0.282</w:t>
      </w:r>
    </w:p>
    <w:p>
      <w:r>
        <w:t/>
      </w:r>
      <w:r>
        <w:t xml:space="preserve">Post_avg (0..6) = -0.437</w:t>
      </w:r>
    </w:p>
    <w:p>
      <w:pPr>
        <w:pStyle w:val="Heading2"/>
      </w:pPr>
      <w:r>
        <w:t/>
      </w:r>
      <w:r>
        <w:t xml:space="preserve"/>
      </w:r>
      <w:r>
        <w:t xml:space="preserve">Wald Tests</w:t>
      </w:r>
    </w:p>
    <w:p>
      <w:r>
        <w:t/>
      </w:r>
      <w:r>
        <w:t xml:space="preserve">H0: all pre-treatment coefficients are equal to zero (-3 -1)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4.895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0.180</w:t>
            </w:r>
          </w:p>
        </w:tc>
      </w:tr>
    </w:tbl>
    <w:p>
      <w:r>
        <w:t/>
      </w:r>
    </w:p>
    <w:p>
      <w:r>
        <w:t/>
      </w:r>
      <w:r>
        <w:t xml:space="preserve">H0: all short-run post-treatment coefficients are equal to zero (0 2)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5.520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0.137</w:t>
            </w:r>
          </w:p>
        </w:tc>
      </w:tr>
    </w:tbl>
    <w:p>
      <w:r>
        <w:t/>
      </w:r>
    </w:p>
    <w:p>
      <w:r>
        <w:t/>
      </w:r>
      <w:r>
        <w:t xml:space="preserve">H0: all medium-run post-treatment coefficients are equal to zero (3 4)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4.782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0.092</w:t>
            </w:r>
          </w:p>
        </w:tc>
      </w:tr>
    </w:tbl>
    <w:p>
      <w:r>
        <w:t/>
      </w:r>
    </w:p>
    <w:p>
      <w:r>
        <w:t/>
      </w:r>
      <w:r>
        <w:t xml:space="preserve">H0: all long-run post-treatment coefficients are equal to zero (5 6)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7.396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0.025</w:t>
            </w:r>
          </w:p>
        </w:tc>
      </w:tr>
    </w:tbl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Obs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965007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99323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Treated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10733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Comparison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88590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Figure saved to: results/plots/ES_gap_race.png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